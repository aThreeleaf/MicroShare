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B250EC">
      <w:pPr>
        <w:spacing w:line="560" w:lineRule="auto"/>
        <w:jc w:val="center"/>
      </w:pPr>
      <w:r>
        <w:rPr>
          <w:rFonts w:ascii="宋体" w:hAnsi="宋体" w:eastAsia="宋体"/>
          <w:b/>
          <w:sz w:val="32"/>
        </w:rPr>
        <w:t>《移动高级应用开发》期末项目</w:t>
      </w:r>
    </w:p>
    <w:p w14:paraId="429378AA">
      <w:pPr>
        <w:spacing w:line="560" w:lineRule="auto"/>
        <w:jc w:val="center"/>
      </w:pPr>
      <w:r>
        <w:rPr>
          <w:rFonts w:ascii="宋体" w:hAnsi="宋体" w:eastAsia="宋体"/>
          <w:b/>
          <w:sz w:val="32"/>
        </w:rPr>
        <w:t>项目设计文档</w:t>
      </w:r>
    </w:p>
    <w:p w14:paraId="6B219418">
      <w:pPr>
        <w:spacing w:line="560" w:lineRule="auto"/>
        <w:jc w:val="center"/>
      </w:pPr>
      <w:r>
        <w:rPr>
          <w:rFonts w:ascii="宋体" w:hAnsi="宋体" w:eastAsia="宋体"/>
          <w:b/>
          <w:sz w:val="28"/>
        </w:rPr>
        <w:t>基于Android的博客论坛类社交应用的设计与实现</w:t>
      </w:r>
    </w:p>
    <w:p w14:paraId="58999C5A">
      <w:pPr>
        <w:spacing w:line="400" w:lineRule="auto"/>
      </w:pPr>
    </w:p>
    <w:p w14:paraId="2B2EC443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一、项目背景与意义</w:t>
      </w:r>
    </w:p>
    <w:p w14:paraId="410D64E7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随着移动互联网的快速发展和智能手机的全面普及，社交应用已成为人们日常生活中不可或缺的一部分。从即时通讯到内容分享，从兴趣社区到生活记录，社交应用正在深刻改变人们的沟通方式和信息获取途径。</w:t>
      </w:r>
    </w:p>
    <w:p w14:paraId="3803886F">
      <w:pPr>
        <w:spacing w:line="400" w:lineRule="auto"/>
        <w:ind w:firstLine="420"/>
      </w:pPr>
    </w:p>
    <w:p w14:paraId="5BC0663D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与此同时，健康管理意识在公众中日益增强。运动健身、步数统计等健康数据监测功能越来越受到用户关注。将社交互动与健康管理相结合，不仅能够提升用户的使用粘性，还能促进用户之间的健康生活理念分享，具有重要的现实意义和应用价值。</w:t>
      </w:r>
    </w:p>
    <w:p w14:paraId="4E680A0C">
      <w:pPr>
        <w:spacing w:line="400" w:lineRule="auto"/>
        <w:ind w:firstLine="420"/>
      </w:pPr>
    </w:p>
    <w:p w14:paraId="7B943FD6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本课题选择"基于Android的博客论坛类社交应用的设计与实现——微分享社区"作为项目，旨在通过一个完整的移动应用开发实践，将《移动高级应用开发》课程所学知识综合运用，涵盖Android界面开发、网络通信、数据库设计、传感器应用、多媒体处理等核心技术。</w:t>
      </w:r>
    </w:p>
    <w:p w14:paraId="0954A3DA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二、需求分析</w:t>
      </w:r>
    </w:p>
    <w:p w14:paraId="7D081953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功能需求</w:t>
      </w:r>
    </w:p>
    <w:p w14:paraId="507AAEA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系统共包含7大功能模块：</w:t>
      </w:r>
    </w:p>
    <w:p w14:paraId="340D3AE9">
      <w:pPr>
        <w:spacing w:line="400" w:lineRule="auto"/>
        <w:ind w:firstLine="420"/>
      </w:pPr>
    </w:p>
    <w:p w14:paraId="0BE478AB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（1）用户模块：支持用户注册（用户名、密码、昵称）、登录（密码验证）、资料编辑（头像上传、昵称修改、个人简介）、关注/粉丝管理。</w:t>
      </w:r>
    </w:p>
    <w:p w14:paraId="41DA2E74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（2）内容模块：支持图文帖子发布（标题+正文+多图片）、话题标签选择、帖子流展示（按时间倒序/推荐排序）。</w:t>
      </w:r>
    </w:p>
    <w:p w14:paraId="18EE3EDA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（3）社交模块：支持点赞（取消点赞）、评论（发表/删除）、收藏帖子、互动通知。</w:t>
      </w:r>
    </w:p>
    <w:p w14:paraId="66B275CF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（4）运动模块：基于加速度传感器的计步功能、步数排行榜展示、每日步数统计。</w:t>
      </w:r>
    </w:p>
    <w:p w14:paraId="62402B2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（5）消息模块：Socke</w:t>
      </w:r>
      <w:bookmarkStart w:id="0" w:name="_GoBack"/>
      <w:bookmarkEnd w:id="0"/>
      <w:r>
        <w:rPr>
          <w:rFonts w:ascii="宋体" w:hAnsi="宋体" w:eastAsia="宋体"/>
          <w:b w:val="0"/>
          <w:sz w:val="21"/>
        </w:rPr>
        <w:t>t实时消息推送、消息列表展示、未读消息计数。</w:t>
      </w:r>
    </w:p>
    <w:p w14:paraId="5F2CA167">
      <w:pPr>
        <w:spacing w:line="400" w:lineRule="auto"/>
        <w:ind w:left="420" w:leftChars="200" w:firstLine="0" w:firstLineChars="0"/>
      </w:pPr>
      <w:r>
        <w:rPr>
          <w:rFonts w:ascii="宋体" w:hAnsi="宋体" w:eastAsia="宋体"/>
          <w:b w:val="0"/>
          <w:sz w:val="21"/>
        </w:rPr>
        <w:t>（6）搜索模块：支持帖子标题/内容搜索、用户昵称搜索。</w:t>
      </w:r>
      <w:r>
        <w:rPr>
          <w:rFonts w:ascii="宋体" w:hAnsi="宋体" w:eastAsia="宋体"/>
          <w:b w:val="0"/>
          <w:sz w:val="21"/>
        </w:rPr>
        <w:br w:type="textWrapping"/>
      </w:r>
      <w:r>
        <w:rPr>
          <w:rFonts w:ascii="宋体" w:hAnsi="宋体" w:eastAsia="宋体"/>
          <w:b w:val="0"/>
          <w:sz w:val="21"/>
        </w:rPr>
        <w:t>（7）多协程模块：使用Kotlin Coroutine实现异步网络请求，避免主线程阻塞。</w:t>
      </w:r>
    </w:p>
    <w:p w14:paraId="55C9A698">
      <w:pPr>
        <w:spacing w:line="400" w:lineRule="auto"/>
        <w:ind w:firstLine="420"/>
      </w:pPr>
    </w:p>
    <w:p w14:paraId="7298ECB1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非功能性需求</w:t>
      </w:r>
    </w:p>
    <w:p w14:paraId="630CF474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性能需求：页面响应时间不超过2秒，API响应时间不超过500ms。</w:t>
      </w:r>
    </w:p>
    <w:p w14:paraId="5A4C226B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易用性需求：界面简洁清晰，操作符合用户直觉，提供必要的提示和反馈。</w:t>
      </w:r>
    </w:p>
    <w:p w14:paraId="170563F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可靠性需求：网络异常时给出友好提示，数据本地缓存，防止数据丢失。</w:t>
      </w:r>
    </w:p>
    <w:p w14:paraId="467AC31C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安全性需求：用户密码加密存储，API接口鉴权，防止SQL注入。</w:t>
      </w:r>
    </w:p>
    <w:p w14:paraId="75884CCC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三、系统设计</w:t>
      </w:r>
    </w:p>
    <w:p w14:paraId="63262C8F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架构设计</w:t>
      </w:r>
    </w:p>
    <w:p w14:paraId="3DB5F6A5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系统采用三层架构设计：展示层（Android Compose Screen）、业务层（Python Flask + Socket.IO）、数据层（MySQL 8.0）。</w:t>
      </w:r>
    </w:p>
    <w:p w14:paraId="0391C3E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层与层之间通过RESTful API和Socket.IO协议进行通信，实现前后端分离。</w:t>
      </w:r>
    </w:p>
    <w:p w14:paraId="6D57C97A">
      <w:pPr>
        <w:spacing w:line="400" w:lineRule="auto"/>
        <w:ind w:firstLine="420"/>
      </w:pPr>
    </w:p>
    <w:p w14:paraId="5A1C6415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功能模块划分</w:t>
      </w:r>
    </w:p>
    <w:p w14:paraId="4DDBECE2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用户模块：注册、登录、资料管理、关注/粉丝</w:t>
      </w:r>
    </w:p>
    <w:p w14:paraId="273333DC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内容模块：帖子发布、帖子流、话题标签</w:t>
      </w:r>
    </w:p>
    <w:p w14:paraId="560D973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社交模块：点赞、评论、收藏、通知</w:t>
      </w:r>
    </w:p>
    <w:p w14:paraId="58A19AC6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运动模块：计步、排行、统计</w:t>
      </w:r>
    </w:p>
    <w:p w14:paraId="01411088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消息模块：Socket推送、消息列表</w:t>
      </w:r>
    </w:p>
    <w:p w14:paraId="0FA6089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├─ 搜索模块：帖子搜索、用户搜索</w:t>
      </w:r>
    </w:p>
    <w:p w14:paraId="190BDC8B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└─ 多协程模块：Kotlin Coroutine异步网络请求</w:t>
      </w:r>
    </w:p>
    <w:p w14:paraId="7B66ACB8">
      <w:pPr>
        <w:spacing w:line="400" w:lineRule="auto"/>
        <w:ind w:firstLine="420"/>
      </w:pPr>
    </w:p>
    <w:p w14:paraId="214520FD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技术方案</w:t>
      </w:r>
    </w:p>
    <w:p w14:paraId="1502413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（1）Android端：Kotlin + Jetpack Compose + Navigation + ViewModel + Coroutine</w:t>
      </w:r>
    </w:p>
    <w:p w14:paraId="4CF66DE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（2）后端：Python Flask + Flask-SocketIO + PyMySQL</w:t>
      </w:r>
    </w:p>
    <w:p w14:paraId="6AEE24C7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（3）数据库：MySQL 8.0 + InnoDB + utf8mb4</w:t>
      </w:r>
    </w:p>
    <w:p w14:paraId="7DB2848A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（4）网络：OkHttp + Retrofit（HTTP），Socket.IO-Client（Socket）</w:t>
      </w:r>
    </w:p>
    <w:p w14:paraId="1E9EDAA7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（5）传感器：Android Sensor Framework + 峰值检测算法</w:t>
      </w:r>
    </w:p>
    <w:p w14:paraId="2D7E5023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（6）多协程：Kotlin Coroutine</w:t>
      </w:r>
    </w:p>
    <w:p w14:paraId="43D7BD1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（7）图片：Glide加载 + Luban压缩</w:t>
      </w:r>
    </w:p>
    <w:p w14:paraId="2A7B98EE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四、详细分工</w:t>
      </w:r>
    </w:p>
    <w:p w14:paraId="60958780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学生一（学号：20240X0001，组长/后端开发）：</w:t>
      </w:r>
    </w:p>
    <w:p w14:paraId="31FF92E0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负责项目整体架构设计、MySQL数据库设计与建表、Python Flask后端RESTful API开发（24个接口）、Socket.IO服务器搭建与实时消息推送、用户模块与消息模块后端逻辑、项目文档撰写。</w:t>
      </w:r>
    </w:p>
    <w:p w14:paraId="3D13B175">
      <w:pPr>
        <w:spacing w:line="400" w:lineRule="auto"/>
        <w:ind w:firstLine="420"/>
      </w:pPr>
    </w:p>
    <w:p w14:paraId="6B90290B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学生二（学号：20240X0002，前端UI开发）：</w:t>
      </w:r>
    </w:p>
    <w:p w14:paraId="2A0157F5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负责Android项目框架搭建、Jetpack Compose页面开发（14个Screen）、登录/注册/主页UI实现、内容发布与社交互动功能、HTTP网络请求封装（Retrofit + OkHttp）、UI交互优化。</w:t>
      </w:r>
    </w:p>
    <w:p w14:paraId="154A2FF0">
      <w:pPr>
        <w:spacing w:line="400" w:lineRule="auto"/>
        <w:ind w:firstLine="420"/>
      </w:pPr>
    </w:p>
    <w:p w14:paraId="66E25613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学生三（学号：20240X0003，传感器与特色功能）：</w:t>
      </w:r>
    </w:p>
    <w:p w14:paraId="49F3D6E8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负责加速度传感器计步算法实现（峰值检测）、健康数据模块（步数记录、排行榜）、Socket客户端集成（消息收发、心跳保持）、消息推送与通知管理、搜索功能实现。</w:t>
      </w:r>
    </w:p>
    <w:p w14:paraId="705803D7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五、系统实现</w:t>
      </w:r>
    </w:p>
    <w:p w14:paraId="6F240BEE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数据库设计（7张表）</w:t>
      </w:r>
    </w:p>
    <w:p w14:paraId="400520B2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users表：id (INT PK), username (VARCHAR 50 UNIQUE), password (VARCHAR 255), nickname (VARCHAR 50), avatar (VARCHAR 255), bio (TEXT), created_at (DATETIME)</w:t>
      </w:r>
    </w:p>
    <w:p w14:paraId="4E2C9603">
      <w:pPr>
        <w:spacing w:line="400" w:lineRule="auto"/>
        <w:ind w:firstLine="420"/>
      </w:pPr>
    </w:p>
    <w:p w14:paraId="3CCD775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posts表：id (INT PK), user_id (INT FK), title (VARCHAR 200), content (TEXT), images (JSON), tags (VARCHAR 100), created_at (DATETIME), like_count (INT DEFAULT 0), comment_count (INT DEFAULT 0)</w:t>
      </w:r>
    </w:p>
    <w:p w14:paraId="264E2508">
      <w:pPr>
        <w:spacing w:line="400" w:lineRule="auto"/>
        <w:ind w:firstLine="420"/>
      </w:pPr>
    </w:p>
    <w:p w14:paraId="5F7A4943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comments表：id (INT PK), post_id (INT FK), user_id (INT FK), content (TEXT), created_at (DATETIME)</w:t>
      </w:r>
    </w:p>
    <w:p w14:paraId="1E811A3A">
      <w:pPr>
        <w:spacing w:line="400" w:lineRule="auto"/>
        <w:ind w:firstLine="420"/>
      </w:pPr>
    </w:p>
    <w:p w14:paraId="6403DD5A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likes表：id (INT PK), post_id (INT FK), user_id (INT FK), created_at (DATETIME), UNIQUE(post_id, user_id)</w:t>
      </w:r>
    </w:p>
    <w:p w14:paraId="0C8B0472">
      <w:pPr>
        <w:spacing w:line="400" w:lineRule="auto"/>
        <w:ind w:firstLine="420"/>
      </w:pPr>
    </w:p>
    <w:p w14:paraId="68CF6EAA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follows表：id (INT PK), follower_id (INT FK), followed_id (INT FK), created_at (DATETIME), UNIQUE(follower_id, followed_id)</w:t>
      </w:r>
    </w:p>
    <w:p w14:paraId="5FAE10A2">
      <w:pPr>
        <w:spacing w:line="400" w:lineRule="auto"/>
        <w:ind w:firstLine="420"/>
      </w:pPr>
    </w:p>
    <w:p w14:paraId="424D873A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messages表：id (INT PK), sender_id (INT FK), receiver_id (INT FK), type (VARCHAR 20), content (TEXT), is_read (BOOL DEFAULT FALSE), created_at (DATETIME)</w:t>
      </w:r>
    </w:p>
    <w:p w14:paraId="75120AC3">
      <w:pPr>
        <w:spacing w:line="400" w:lineRule="auto"/>
        <w:ind w:firstLine="420"/>
      </w:pPr>
    </w:p>
    <w:p w14:paraId="2A0EE99F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steps表：id (INT PK), user_id (INT FK), date (DATE), steps (INT DEFAULT 0), UNIQUE(user_id, date)</w:t>
      </w:r>
    </w:p>
    <w:p w14:paraId="60F66E23">
      <w:pPr>
        <w:spacing w:line="400" w:lineRule="auto"/>
        <w:ind w:firstLine="420"/>
      </w:pPr>
    </w:p>
    <w:p w14:paraId="19F5DD7D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关键技术实现</w:t>
      </w:r>
    </w:p>
    <w:p w14:paraId="3C733ED5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Socket长连接心跳保持</w:t>
      </w:r>
    </w:p>
    <w:p w14:paraId="285AA14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客户端每隔30秒发送ping包，服务端回复pong。若连续3次未收到回复，启动重连机制。</w:t>
      </w:r>
    </w:p>
    <w:p w14:paraId="2538E18B">
      <w:pPr>
        <w:spacing w:line="400" w:lineRule="auto"/>
        <w:ind w:firstLine="420"/>
      </w:pPr>
    </w:p>
    <w:p w14:paraId="3875DEEE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加速度传感器计步算法</w:t>
      </w:r>
    </w:p>
    <w:p w14:paraId="1EFC824C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使用TYPE_ACCELEROMETER传感器，采样频率SENSOR_DELAY_UI。采用峰值检测算法：计算合加速度a = sqrt(x²+y²+z²)，设定动态阈值（当前均值+0.5），检测过零点间的峰值计数。配合步频过滤（0.2s-2.0s有效间隔）消除伪峰。</w:t>
      </w:r>
    </w:p>
    <w:p w14:paraId="0DD1C0EF">
      <w:pPr>
        <w:spacing w:line="400" w:lineRule="auto"/>
        <w:ind w:firstLine="420"/>
      </w:pPr>
    </w:p>
    <w:p w14:paraId="5434D2D9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图片压缩上传</w:t>
      </w:r>
    </w:p>
    <w:p w14:paraId="23AA41B7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使用Luban压缩算法，将图片压缩至800px以内，质量80%。压缩后图片以Base64编码传输，服务端解码存储。</w:t>
      </w:r>
    </w:p>
    <w:p w14:paraId="352051FB">
      <w:pPr>
        <w:spacing w:line="400" w:lineRule="auto"/>
        <w:ind w:firstLine="420"/>
      </w:pPr>
    </w:p>
    <w:p w14:paraId="48114809">
      <w:pPr>
        <w:spacing w:line="400" w:lineRule="auto"/>
        <w:ind w:firstLine="420"/>
      </w:pPr>
    </w:p>
    <w:p w14:paraId="17397AF4">
      <w:pPr>
        <w:spacing w:line="400" w:lineRule="auto"/>
        <w:ind w:firstLine="420"/>
      </w:pPr>
    </w:p>
    <w:p w14:paraId="00A18F57">
      <w:pPr>
        <w:spacing w:line="400" w:lineRule="auto"/>
        <w:ind w:firstLine="420"/>
      </w:pPr>
    </w:p>
    <w:p w14:paraId="5DB3B29C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Kotlin Coroutine协程</w:t>
      </w:r>
    </w:p>
    <w:p w14:paraId="1E63A50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使用CoroutineScope管理异步任务生命周期。ViewModel中使用viewModelScope发起网络请求，使用Dispatchers.IO进行IO操作，Dispatchers.Main更新UI。配合Flow实现数据流的响应式处理。</w:t>
      </w:r>
    </w:p>
    <w:p w14:paraId="3940767D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六、测试</w:t>
      </w:r>
    </w:p>
    <w:p w14:paraId="1C3A08E8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功能测试</w:t>
      </w:r>
    </w:p>
    <w:p w14:paraId="2C7BE4D9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（1）用户注册/登录/资料修改：验证表单验证、密码加密、token鉴权</w:t>
      </w:r>
    </w:p>
    <w:p w14:paraId="579301A3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（2）帖子发布/浏览：验证图文上传、帖子流加载、分页效果</w:t>
      </w:r>
    </w:p>
    <w:p w14:paraId="3A876D02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（3）点赞/评论：验证点赞计数、评论列表、取消操作</w:t>
      </w:r>
    </w:p>
    <w:p w14:paraId="660D402F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（4）关注/粉丝：验证关注双向关系、列表展示</w:t>
      </w:r>
    </w:p>
    <w:p w14:paraId="5D398976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（5）计步功能：验证步数统计准确性、排行榜数据</w:t>
      </w:r>
    </w:p>
    <w:p w14:paraId="37FD09D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（6）消息推送：验证Socket连接、消息实时显示</w:t>
      </w:r>
    </w:p>
    <w:p w14:paraId="398D493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（7）搜索功能：验证关键词匹配、搜索结果排序</w:t>
      </w:r>
    </w:p>
    <w:p w14:paraId="2F6E93DA">
      <w:pPr>
        <w:spacing w:line="400" w:lineRule="auto"/>
        <w:ind w:firstLine="420"/>
      </w:pPr>
    </w:p>
    <w:p w14:paraId="2F2F93EF">
      <w:pPr>
        <w:spacing w:line="400" w:lineRule="auto"/>
        <w:ind w:firstLine="420"/>
      </w:pPr>
    </w:p>
    <w:p w14:paraId="3D616B16">
      <w:pPr>
        <w:spacing w:line="400" w:lineRule="auto"/>
        <w:ind w:firstLine="420"/>
      </w:pPr>
      <w:r>
        <w:rPr>
          <w:rFonts w:ascii="宋体" w:hAnsi="宋体" w:eastAsia="宋体"/>
          <w:b/>
          <w:sz w:val="21"/>
        </w:rPr>
        <w:t>性能测试</w:t>
      </w:r>
    </w:p>
    <w:p w14:paraId="1E005B30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（1）API响应时间测试：使用Postman测量各接口平均响应时间</w:t>
      </w:r>
    </w:p>
    <w:p w14:paraId="47BD8C5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（2）并发测试：模拟多用户同时请求的服务器稳定性</w:t>
      </w:r>
    </w:p>
    <w:p w14:paraId="5A5309F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（3）内存占用测试：Android端内存泄漏检测</w:t>
      </w:r>
    </w:p>
    <w:p w14:paraId="02DDEB3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（4）电池消耗测试：计步Service后台运行耗电量</w:t>
      </w:r>
    </w:p>
    <w:p w14:paraId="525CF7CF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七、预期成果</w:t>
      </w:r>
    </w:p>
    <w:p w14:paraId="27EC9D38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1. 一个完整可运行的Android社交应用（微分享社区），包含14个Compose Screen页面</w:t>
      </w:r>
    </w:p>
    <w:p w14:paraId="56E04CF1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2. 一个功能完善的Python Flask后端服务，提供24个RESTful API接口</w:t>
      </w:r>
    </w:p>
    <w:p w14:paraId="0C8591A6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3. Socket.IO实时消息推送服务，支持心跳保持和断线重连</w:t>
      </w:r>
    </w:p>
    <w:p w14:paraId="0C37C324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4. MySQL 8.0数据库，包含7张表的完整DDL脚本</w:t>
      </w:r>
    </w:p>
    <w:p w14:paraId="55238754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5. 加速度传感器计步功能，含峰值检测算法实现</w:t>
      </w:r>
    </w:p>
    <w:p w14:paraId="5849A534">
      <w:pPr>
        <w:spacing w:line="400" w:lineRule="auto"/>
        <w:ind w:firstLine="420"/>
      </w:pPr>
    </w:p>
    <w:p w14:paraId="71744304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7. 全部项目文档（任务书、规格文档、设计文档、评定单、项目书）</w:t>
      </w:r>
    </w:p>
    <w:p w14:paraId="07A14E32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8. 项目答辩PPT</w:t>
      </w:r>
    </w:p>
    <w:p w14:paraId="0851E87C">
      <w:pPr>
        <w:pStyle w:val="3"/>
        <w:spacing w:line="400" w:lineRule="auto"/>
      </w:pPr>
      <w:r>
        <w:rPr>
          <w:rFonts w:ascii="宋体" w:hAnsi="宋体" w:eastAsia="宋体"/>
          <w:b/>
          <w:sz w:val="24"/>
        </w:rPr>
        <w:t>八、提交材料清单</w:t>
      </w:r>
    </w:p>
    <w:p w14:paraId="40277603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1. 项目源码目录（Android客户端 + Python后端）</w:t>
      </w:r>
    </w:p>
    <w:p w14:paraId="6FF22085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2. 数据库建表脚本（SQL DDL文件）</w:t>
      </w:r>
    </w:p>
    <w:p w14:paraId="1E99FDEF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3. 项目文档（共5份/8个文件）：</w:t>
      </w:r>
    </w:p>
    <w:p w14:paraId="0A4E2CBE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期末考查项目任务书（1份）</w:t>
      </w:r>
    </w:p>
    <w:p w14:paraId="414430BB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设计规格文档（1份）</w:t>
      </w:r>
    </w:p>
    <w:p w14:paraId="7601DC62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项目设计文档（1份）</w:t>
      </w:r>
    </w:p>
    <w:p w14:paraId="13303A67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成绩评定单（3份，每人1份）</w:t>
      </w:r>
    </w:p>
    <w:p w14:paraId="7481821C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 xml:space="preserve">   系统设计项目书（1份）</w:t>
      </w:r>
    </w:p>
    <w:p w14:paraId="344250FD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4. 项目答辩PPT</w:t>
      </w:r>
    </w:p>
    <w:p w14:paraId="13F50696">
      <w:pPr>
        <w:spacing w:line="400" w:lineRule="auto"/>
        <w:ind w:firstLine="420"/>
      </w:pPr>
      <w:r>
        <w:rPr>
          <w:rFonts w:ascii="宋体" w:hAnsi="宋体" w:eastAsia="宋体"/>
          <w:b w:val="0"/>
          <w:sz w:val="21"/>
        </w:rPr>
        <w:t>5. 演示视频（可选）</w:t>
      </w:r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A4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Office_12.8.2.17838_F1E327BC-269C-435d-A152-05C5408002CA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emmm</cp:lastModifiedBy>
  <dcterms:modified xsi:type="dcterms:W3CDTF">2026-05-15T09:12:18Z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2052-12.8.2.17838</vt:lpwstr>
  </property>
  <property fmtid="{D5CDD505-2E9C-101B-9397-08002B2CF9AE}" pid="3" name="ICV">
    <vt:lpwstr>6B8F2F522DA846E99BA351015BE18902_12</vt:lpwstr>
  </property>
</Properties>
</file>